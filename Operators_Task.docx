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9E11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36"/>
        </w:rPr>
        <w:t>Python Operators</w:t>
      </w:r>
    </w:p>
    <w:p w14:paraId="3A0A3F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1. What is an operator in Python?</w:t>
      </w:r>
    </w:p>
    <w:p w14:paraId="0A504A58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operator is a symbol or keyword used to perform an operation on values or variables. Examples include +, -, *, /, ==, and and.</w:t>
      </w:r>
    </w:p>
    <w:p w14:paraId="791B96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2. What are the different types of operators in Python?</w:t>
      </w:r>
    </w:p>
    <w:p w14:paraId="115CC385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main types are arithmetic, comparison (relational), logical, assignment, membership, identity, and bitwise operators.</w:t>
      </w:r>
    </w:p>
    <w:p w14:paraId="2800B6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3. What is an arithmetic operator?</w:t>
      </w:r>
    </w:p>
    <w:p w14:paraId="03EC78C6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arithmetic operator performs mathematical calculations such as addition, subtraction, multiplication, division, modulus, and exponentiation.</w:t>
      </w:r>
    </w:p>
    <w:p w14:paraId="7B7376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4. What is the use of the + operator in Python?</w:t>
      </w:r>
    </w:p>
    <w:p w14:paraId="303A6D5A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+ operator is used for addition with numbers and concatenation with strings or other supported sequences. Example: 5 + 3 gives 8, and 'Hello' + ' World' gives 'Hello World'.</w:t>
      </w:r>
    </w:p>
    <w:p w14:paraId="2711D2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5. What is the difference between / and //?</w:t>
      </w:r>
    </w:p>
    <w:p w14:paraId="50A70669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 performs normal division and returns a floating-point result. // performs floor division and returns the quotient rounded down. Example: 10 / 3 = 3.333... and 10 // 3 = 3.</w:t>
      </w:r>
    </w:p>
    <w:p w14:paraId="7A7E2C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6. What is the use of the % operator?</w:t>
      </w:r>
    </w:p>
    <w:p w14:paraId="2AAD30C0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% operator returns the remainder after division. Example: 10 % 3 gives 1.</w:t>
      </w:r>
    </w:p>
    <w:p w14:paraId="52EA48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7. What is the difference between * and **?</w:t>
      </w:r>
    </w:p>
    <w:p w14:paraId="2ABE9447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is used for multiplication, while ** is used for exponentiation (power). Example: 2 * 3 = 6 and 2 ** 3 = 8.</w:t>
      </w:r>
    </w:p>
    <w:p w14:paraId="5F7A7C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8. What is a comparison operator?</w:t>
      </w:r>
    </w:p>
    <w:p w14:paraId="42EEBA3C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comparison operator compares two values and returns True or False. Examples include &gt;, &lt;, &gt;=, &lt;=, ==, and !=.</w:t>
      </w:r>
    </w:p>
    <w:p w14:paraId="6C4BDA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9. What is the difference between = and ==?</w:t>
      </w:r>
    </w:p>
    <w:p w14:paraId="24F85ACD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 is an assignment operator used to assign a value to a variable. == is a comparison operator used to check whether two values are equal.</w:t>
      </w:r>
    </w:p>
    <w:p w14:paraId="5FFF80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10. What is the use of the != operator?</w:t>
      </w:r>
    </w:p>
    <w:p w14:paraId="5E4B9D17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!= operator checks whether two values are not equal. It returns True if they are different and False if they are equal.</w:t>
      </w:r>
    </w:p>
    <w:p w14:paraId="6E36EDF3">
      <w:pPr>
        <w:spacing w:after="140"/>
        <w:rPr>
          <w:rFonts w:hint="default" w:ascii="Times New Roman" w:hAnsi="Times New Roman" w:cs="Times New Roman"/>
        </w:rPr>
      </w:pPr>
    </w:p>
    <w:p w14:paraId="72347A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11. What is a logical operator?</w:t>
      </w:r>
    </w:p>
    <w:p w14:paraId="7D5D0CFF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logical operator is used to combine or modify Boolean conditions. Python has three logical operators: and, or, and not.</w:t>
      </w:r>
    </w:p>
    <w:p w14:paraId="18E1DE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12. What are and, or, and not operators?</w:t>
      </w:r>
    </w:p>
    <w:p w14:paraId="1A778DC1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returns True when both conditions are True. or returns True when at least one condition is True. not reverses a Boolean result.</w:t>
      </w:r>
    </w:p>
    <w:p w14:paraId="6DC323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13. What is the output of 10 &gt; 5?</w:t>
      </w:r>
    </w:p>
    <w:p w14:paraId="6C3FA642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True</w:t>
      </w:r>
    </w:p>
    <w:p w14:paraId="500D06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14. What is the output of 10 == 10?</w:t>
      </w:r>
    </w:p>
    <w:p w14:paraId="15F45952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True</w:t>
      </w:r>
    </w:p>
    <w:p w14:paraId="7B8D74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15. What is the output of 10 != 5?</w:t>
      </w:r>
    </w:p>
    <w:p w14:paraId="2792DD3E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True</w:t>
      </w:r>
    </w:p>
    <w:p w14:paraId="055978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16. What is an assignment operator?</w:t>
      </w:r>
    </w:p>
    <w:p w14:paraId="0B70586D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assignment operator assigns a value to a variable. The basic assignment operator is =. Compound assignment operators include +=, -=, *=, /=, //=, %=, and **=.</w:t>
      </w:r>
    </w:p>
    <w:p w14:paraId="272D7F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17. What is the use of +=?</w:t>
      </w:r>
    </w:p>
    <w:p w14:paraId="5F8E699F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adds a value to a variable and assigns the result back to that variable. Example: x += 5 is equivalent to x = x + 5.</w:t>
      </w:r>
    </w:p>
    <w:p w14:paraId="23D75D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18. What is the use of -=?</w:t>
      </w:r>
    </w:p>
    <w:p w14:paraId="61E45DFB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subtracts a value from a variable and assigns the result back to that variable. Example: x -= 5 is equivalent to x = x - 5.</w:t>
      </w:r>
    </w:p>
    <w:p w14:paraId="25A5EA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19. What are membership operators in Python?</w:t>
      </w:r>
    </w:p>
    <w:p w14:paraId="7F2C3E5C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Membership operators check whether a value exists in a sequence or collection. Python provides in and not in.</w:t>
      </w:r>
    </w:p>
    <w:p w14:paraId="1E6815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20. What is the difference between in and not in?</w:t>
      </w:r>
    </w:p>
    <w:p w14:paraId="1EC23B3C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returns True when a value is present in a collection. not in returns True when the value is not present.</w:t>
      </w:r>
    </w:p>
    <w:p w14:paraId="4942A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21. What are identity operators?</w:t>
      </w:r>
    </w:p>
    <w:p w14:paraId="507C0D82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Identity operators check whether two variables refer to the same object in memory. Python provides is and is not.</w:t>
      </w:r>
    </w:p>
    <w:p w14:paraId="09CFA8D4">
      <w:pPr>
        <w:rPr>
          <w:rFonts w:hint="default" w:ascii="Times New Roman" w:hAnsi="Times New Roman" w:cs="Times New Roman"/>
          <w:b/>
        </w:rPr>
      </w:pPr>
    </w:p>
    <w:p w14:paraId="29BC2F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22. What is the difference between is and ==?</w:t>
      </w:r>
    </w:p>
    <w:p w14:paraId="79431015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== checks whether two values are equal. is checks whether two variables refer to the exact same object.</w:t>
      </w:r>
    </w:p>
    <w:p w14:paraId="5BF3B5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23. What is the output of 10 % 3?</w:t>
      </w:r>
    </w:p>
    <w:p w14:paraId="13BDABDF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</w:t>
      </w:r>
    </w:p>
    <w:p w14:paraId="025FBE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24. What is the output of 2 ** 3?</w:t>
      </w:r>
    </w:p>
    <w:p w14:paraId="7886167C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</w:t>
      </w:r>
    </w:p>
    <w:p w14:paraId="03A5B2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25. What is the output of 10 // 3?</w:t>
      </w:r>
    </w:p>
    <w:p w14:paraId="1124B7FD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</w:t>
      </w:r>
    </w:p>
    <w:p w14:paraId="2C2685FB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Programs</w:t>
      </w:r>
    </w:p>
    <w:p w14:paraId="4CDBE5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26. Check whether a number is even or odd using an operator.</w:t>
      </w:r>
    </w:p>
    <w:p w14:paraId="1526828A">
      <w:pPr>
        <w:spacing w:after="2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num = int(input("Enter a number: "))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if num % 2 == 0: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print("Even")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else: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print("Odd")</w:t>
      </w:r>
    </w:p>
    <w:p w14:paraId="0991E9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27. Check whether a number is greater than 50.</w:t>
      </w:r>
    </w:p>
    <w:p w14:paraId="5AA573C8">
      <w:pPr>
        <w:spacing w:after="2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num = int(input("Enter a number: "))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if num &gt; 50: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print("The number is greater than 50")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else: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print("The number is not greater than 50")</w:t>
      </w:r>
    </w:p>
    <w:p w14:paraId="009BFD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28. Find the remainder of two numbers.</w:t>
      </w:r>
    </w:p>
    <w:p w14:paraId="34523C8C">
      <w:pPr>
        <w:spacing w:after="200"/>
        <w:ind w:left="36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a = int(input("Enter the first number: "))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b = int(input("Enter the second number: "))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remainder = a % b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print("Remainder:", remainder)</w:t>
      </w:r>
    </w:p>
    <w:p w14:paraId="00543A93">
      <w:pPr>
        <w:spacing w:after="200"/>
        <w:ind w:left="360"/>
        <w:rPr>
          <w:rFonts w:hint="default" w:ascii="Times New Roman" w:hAnsi="Times New Roman" w:cs="Times New Roman"/>
          <w:sz w:val="20"/>
        </w:rPr>
      </w:pPr>
    </w:p>
    <w:p w14:paraId="5A5458A1">
      <w:pPr>
        <w:spacing w:after="200"/>
        <w:ind w:left="360"/>
        <w:rPr>
          <w:rFonts w:hint="default" w:ascii="Times New Roman" w:hAnsi="Times New Roman" w:cs="Times New Roman"/>
          <w:sz w:val="20"/>
        </w:rPr>
      </w:pPr>
    </w:p>
    <w:p w14:paraId="7BC4C2D8">
      <w:pPr>
        <w:spacing w:after="200"/>
        <w:ind w:left="360"/>
        <w:rPr>
          <w:rFonts w:hint="default" w:ascii="Times New Roman" w:hAnsi="Times New Roman" w:cs="Times New Roman"/>
          <w:sz w:val="20"/>
        </w:rPr>
      </w:pPr>
    </w:p>
    <w:p w14:paraId="6D1F61AD">
      <w:pPr>
        <w:rPr>
          <w:rFonts w:hint="default" w:ascii="Times New Roman" w:hAnsi="Times New Roman" w:cs="Times New Roman"/>
          <w:b/>
        </w:rPr>
      </w:pPr>
    </w:p>
    <w:p w14:paraId="0BF3A6DE">
      <w:pPr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</w:rPr>
        <w:t>29. Check whether a person is eligible to vote using comparison operators.</w:t>
      </w:r>
    </w:p>
    <w:p w14:paraId="1D42C915">
      <w:pPr>
        <w:spacing w:after="2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age = int(input("Enter your age: "))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if age &gt;= 18: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print("Eligible to vote")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else: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print("Not eligible to vote")</w:t>
      </w:r>
    </w:p>
    <w:p w14:paraId="7793BA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30. Write a Python program using and and or operators.</w:t>
      </w:r>
    </w:p>
    <w:p w14:paraId="09A7ABF1">
      <w:pPr>
        <w:spacing w:after="2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age = int(input("Enter your age: "))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citizen = input("Are you a citizen? (y/n):")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if age &gt;= 18 and citizen == "y":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print("Eligible to vote")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elif age &lt; 18 or citizen != "</w:t>
      </w:r>
      <w:r>
        <w:rPr>
          <w:rFonts w:hint="default" w:ascii="Times New Roman" w:hAnsi="Times New Roman" w:cs="Times New Roman"/>
          <w:sz w:val="20"/>
          <w:lang w:val="en-US"/>
        </w:rPr>
        <w:t>n</w:t>
      </w:r>
      <w:r>
        <w:rPr>
          <w:rFonts w:hint="default" w:ascii="Times New Roman" w:hAnsi="Times New Roman" w:cs="Times New Roman"/>
          <w:sz w:val="20"/>
        </w:rPr>
        <w:t>":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  print("Not eligible to vote")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4A0DF4"/>
    <w:rsid w:val="03867954"/>
    <w:rsid w:val="0BAA50B0"/>
    <w:rsid w:val="162738E6"/>
    <w:rsid w:val="230F4B13"/>
    <w:rsid w:val="27147861"/>
    <w:rsid w:val="2CC35E7E"/>
    <w:rsid w:val="32CF5169"/>
    <w:rsid w:val="34F52327"/>
    <w:rsid w:val="59B05DB3"/>
    <w:rsid w:val="6169605F"/>
    <w:rsid w:val="66032EEA"/>
    <w:rsid w:val="665D0100"/>
    <w:rsid w:val="6941113D"/>
    <w:rsid w:val="6D6B2492"/>
    <w:rsid w:val="7A1E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810</Words>
  <Characters>3645</Characters>
  <Lines>0</Lines>
  <Paragraphs>0</Paragraphs>
  <TotalTime>1</TotalTime>
  <ScaleCrop>false</ScaleCrop>
  <LinksUpToDate>false</LinksUpToDate>
  <CharactersWithSpaces>4404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Lakshman Chowdary</cp:lastModifiedBy>
  <dcterms:modified xsi:type="dcterms:W3CDTF">2026-09-24T15:06:02Z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eyJoZGlkIjoiOTZlZGI5Y2UxMGQ4NmJmY2ZmMzA2MmJiOTVhMTIxZmMiLCJ1c2VySWQiOiI1Njc1MTU2MzQ5OTgifQ==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5ACB428E43CA4C598CD35122C9FD26E5_13</vt:lpwstr>
  </property>
</Properties>
</file>